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BC605" w14:textId="77777777" w:rsidR="00C41ABE" w:rsidRDefault="00C41ABE"/>
    <w:p w14:paraId="0818AE9F" w14:textId="77777777" w:rsidR="00C41ABE" w:rsidRDefault="00C41ABE"/>
    <w:p w14:paraId="35EFC688" w14:textId="77777777" w:rsidR="00C41ABE" w:rsidRDefault="00C41ABE"/>
    <w:p w14:paraId="4AA00ECC" w14:textId="77777777" w:rsidR="00C41ABE" w:rsidRDefault="00C41ABE"/>
    <w:p w14:paraId="79647535" w14:textId="77777777" w:rsidR="00C41ABE" w:rsidRDefault="00C41ABE"/>
    <w:p w14:paraId="1DF16EF0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239AA41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9455AE1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4BC265B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11848E1" w14:textId="77777777" w:rsidR="00C41ABE" w:rsidRDefault="00C41ABE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1BB08EB9" w14:textId="77777777" w:rsidR="00C41ABE" w:rsidRDefault="00000000">
      <w:pPr>
        <w:suppressAutoHyphens/>
        <w:jc w:val="center"/>
        <w:rPr>
          <w:rFonts w:ascii="Verdana" w:eastAsia="Verdana" w:hAnsi="Verdana" w:cs="Verdana"/>
          <w:sz w:val="40"/>
        </w:rPr>
      </w:pPr>
      <w:r>
        <w:rPr>
          <w:rFonts w:ascii="Times New Roman" w:eastAsia="Times New Roman" w:hAnsi="Times New Roman" w:cs="Times New Roman"/>
          <w:sz w:val="48"/>
        </w:rPr>
        <w:t>Exercise</w:t>
      </w:r>
      <w:r>
        <w:rPr>
          <w:rFonts w:ascii="Verdana" w:eastAsia="Verdana" w:hAnsi="Verdana" w:cs="Verdana"/>
          <w:sz w:val="40"/>
        </w:rPr>
        <w:t xml:space="preserve"> #2</w:t>
      </w:r>
    </w:p>
    <w:p w14:paraId="5F5FFE69" w14:textId="77777777" w:rsidR="00C41ABE" w:rsidRDefault="00C41ABE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00AFF820" w14:textId="77777777" w:rsidR="00C41ABE" w:rsidRDefault="00000000">
      <w:pPr>
        <w:suppressAutoHyphens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ANGULAR COMPONENTS</w:t>
      </w:r>
    </w:p>
    <w:p w14:paraId="79CE83B1" w14:textId="77777777" w:rsidR="00C41ABE" w:rsidRDefault="00C41ABE">
      <w:pPr>
        <w:suppressAutoHyphens/>
        <w:jc w:val="center"/>
        <w:rPr>
          <w:rFonts w:ascii="Verdana" w:eastAsia="Verdana" w:hAnsi="Verdana" w:cs="Verdana"/>
        </w:rPr>
      </w:pPr>
    </w:p>
    <w:p w14:paraId="029F139E" w14:textId="77777777" w:rsidR="00C41ABE" w:rsidRDefault="00C41ABE">
      <w:pPr>
        <w:suppressAutoHyphens/>
        <w:jc w:val="center"/>
        <w:rPr>
          <w:rFonts w:ascii="Verdana" w:eastAsia="Verdana" w:hAnsi="Verdana" w:cs="Verdana"/>
        </w:rPr>
      </w:pPr>
    </w:p>
    <w:p w14:paraId="2BC04C39" w14:textId="77777777" w:rsidR="00C41ABE" w:rsidRDefault="00C41ABE">
      <w:pPr>
        <w:suppressAutoHyphens/>
        <w:jc w:val="center"/>
        <w:rPr>
          <w:rFonts w:ascii="Verdana" w:eastAsia="Verdana" w:hAnsi="Verdana" w:cs="Verdana"/>
        </w:rPr>
      </w:pPr>
    </w:p>
    <w:p w14:paraId="0B38E68D" w14:textId="77777777" w:rsidR="00C41ABE" w:rsidRDefault="00C41ABE">
      <w:pPr>
        <w:suppressAutoHyphens/>
        <w:jc w:val="center"/>
        <w:rPr>
          <w:rFonts w:ascii="Verdana" w:eastAsia="Verdana" w:hAnsi="Verdana" w:cs="Verdana"/>
        </w:rPr>
      </w:pPr>
    </w:p>
    <w:p w14:paraId="20F1706A" w14:textId="77777777" w:rsidR="00C41ABE" w:rsidRDefault="00000000">
      <w:pPr>
        <w:suppressAutoHyphens/>
        <w:jc w:val="center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Aitrich Academy.</w:t>
      </w:r>
    </w:p>
    <w:p w14:paraId="69724708" w14:textId="77777777" w:rsidR="00C41ABE" w:rsidRDefault="00000000">
      <w:pPr>
        <w:suppressAutoHyphens/>
        <w:jc w:val="center"/>
        <w:rPr>
          <w:rFonts w:ascii="Verdana" w:eastAsia="Verdana" w:hAnsi="Verdana" w:cs="Verdana"/>
        </w:rPr>
      </w:pPr>
      <w:r>
        <w:rPr>
          <w:rFonts w:ascii="Verdana" w:eastAsia="Verdana" w:hAnsi="Verdana" w:cs="Verdana"/>
        </w:rPr>
        <w:t>© All rights reserved.</w:t>
      </w:r>
    </w:p>
    <w:p w14:paraId="601BE468" w14:textId="77777777" w:rsidR="00C41ABE" w:rsidRDefault="00C41ABE">
      <w:pPr>
        <w:suppressAutoHyphens/>
        <w:jc w:val="center"/>
        <w:rPr>
          <w:rFonts w:ascii="Verdana" w:eastAsia="Verdana" w:hAnsi="Verdana" w:cs="Verdana"/>
        </w:rPr>
      </w:pPr>
    </w:p>
    <w:p w14:paraId="29165634" w14:textId="77777777" w:rsidR="00C41ABE" w:rsidRDefault="00C41ABE">
      <w:pPr>
        <w:suppressAutoHyphens/>
        <w:jc w:val="center"/>
        <w:rPr>
          <w:rFonts w:ascii="Verdana" w:eastAsia="Verdana" w:hAnsi="Verdana" w:cs="Verdana"/>
        </w:rPr>
      </w:pPr>
    </w:p>
    <w:p w14:paraId="58F5DC5C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B139C99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A6B77FD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7E72005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8C42400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7A5F914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5514F62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B5F1148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926D737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21B2DBA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7B5FCC2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BAE5D30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B39FBEB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A82150E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B6E73C9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75C9441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5B037DD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45BE03D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3B684E4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C14D4B4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630C7DF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8707E9D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EB64D9D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2CC4E2F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2E04C39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1D8F6F5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B86DD16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FDC64CB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5138462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8CA65C4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7AED296" w14:textId="77777777" w:rsidR="00C41ABE" w:rsidRDefault="00000000">
      <w:pPr>
        <w:numPr>
          <w:ilvl w:val="0"/>
          <w:numId w:val="1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Introduction</w:t>
      </w:r>
    </w:p>
    <w:p w14:paraId="08D1C227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211F6CE" w14:textId="77777777" w:rsidR="00C41ABE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This document is a specification for the exercise problems for the topic, Angular Components. It tests the student's level of knowledge and understanding of the topic.</w:t>
      </w:r>
    </w:p>
    <w:p w14:paraId="36363638" w14:textId="77777777" w:rsidR="00C41ABE" w:rsidRDefault="00C41ABE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58CAE612" w14:textId="77777777" w:rsidR="00C41ABE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consists of a set of problems that the student needs to solve and submit to the trainer, in the format specified in the Deliverable section of this document. </w:t>
      </w:r>
    </w:p>
    <w:p w14:paraId="7AE937AC" w14:textId="77777777" w:rsidR="00C41ABE" w:rsidRDefault="00C41ABE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6009BA58" w14:textId="77777777" w:rsidR="00C41ABE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exercise is to be performed only after the theory and workshop sessions </w:t>
      </w:r>
      <w:proofErr w:type="gramStart"/>
      <w:r>
        <w:rPr>
          <w:rFonts w:ascii="Times New Roman" w:eastAsia="Times New Roman" w:hAnsi="Times New Roman" w:cs="Times New Roman"/>
          <w:sz w:val="24"/>
        </w:rPr>
        <w:t>of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</w:t>
      </w:r>
      <w:proofErr w:type="gramStart"/>
      <w:r>
        <w:rPr>
          <w:rFonts w:ascii="Times New Roman" w:eastAsia="Times New Roman" w:hAnsi="Times New Roman" w:cs="Times New Roman"/>
          <w:sz w:val="24"/>
        </w:rPr>
        <w:t>topic,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hence the student would have enough knowledge and confidence </w:t>
      </w:r>
      <w:proofErr w:type="gramStart"/>
      <w:r>
        <w:rPr>
          <w:rFonts w:ascii="Times New Roman" w:eastAsia="Times New Roman" w:hAnsi="Times New Roman" w:cs="Times New Roman"/>
          <w:sz w:val="24"/>
        </w:rPr>
        <w:t>on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the topic. Ideally, the student should be able to solve the problems himself/herself; however, he/she can seek the assistance of the trainer or lab assistant in case he/she is stuck with a specific problem.</w:t>
      </w:r>
    </w:p>
    <w:p w14:paraId="703E9B5B" w14:textId="77777777" w:rsidR="00C41ABE" w:rsidRDefault="00C41ABE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2CDAE6A6" w14:textId="77777777" w:rsidR="00C41ABE" w:rsidRDefault="00000000">
      <w:pPr>
        <w:numPr>
          <w:ilvl w:val="0"/>
          <w:numId w:val="2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14:paraId="64CF3A0E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CF31D6C" w14:textId="77777777" w:rsidR="00C41ABE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The objectives of this exercise are to test the student's understanding and knowledge on the topic, and to allow him to re-iterate his understanding by applying that knowledge in a software problem, so that he can use it in the further Programming endeavors.</w:t>
      </w:r>
    </w:p>
    <w:p w14:paraId="15BCBF7C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50AA648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0499CE69" w14:textId="77777777" w:rsidR="00C41ABE" w:rsidRDefault="00000000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noProof/>
        </w:rPr>
        <w:drawing>
          <wp:inline distT="0" distB="0" distL="114300" distR="114300" wp14:anchorId="5E1E0802" wp14:editId="41261E9A">
            <wp:extent cx="5266690" cy="3006725"/>
            <wp:effectExtent l="0" t="0" r="1016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0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032BE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05F75707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7CD25D43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D50DC9C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122C1D86" w14:textId="77777777" w:rsidR="00C41ABE" w:rsidRDefault="00000000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Problem 1: </w:t>
      </w:r>
    </w:p>
    <w:p w14:paraId="417550C8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CA8DDD9" w14:textId="77777777" w:rsidR="00C41ABE" w:rsidRDefault="00000000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Features to be developed</w:t>
      </w:r>
    </w:p>
    <w:p w14:paraId="0553BBD5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36"/>
          <w:szCs w:val="21"/>
        </w:rPr>
      </w:pPr>
    </w:p>
    <w:p w14:paraId="7859805D" w14:textId="77777777" w:rsidR="00C41ABE" w:rsidRDefault="00000000">
      <w:p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Create an angular application with following components</w:t>
      </w:r>
    </w:p>
    <w:p w14:paraId="1C9E7383" w14:textId="77777777" w:rsidR="00C41ABE" w:rsidRDefault="00C41ABE">
      <w:p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</w:p>
    <w:p w14:paraId="05C228A8" w14:textId="77777777" w:rsidR="00C41ABE" w:rsidRDefault="00000000">
      <w:pPr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Sidebar component</w:t>
      </w:r>
    </w:p>
    <w:p w14:paraId="049E7420" w14:textId="77777777" w:rsidR="00C41ABE" w:rsidRDefault="00000000">
      <w:pPr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Header component</w:t>
      </w:r>
    </w:p>
    <w:p w14:paraId="4DD9A0DA" w14:textId="77777777" w:rsidR="00C41ABE" w:rsidRDefault="00000000">
      <w:pPr>
        <w:numPr>
          <w:ilvl w:val="0"/>
          <w:numId w:val="3"/>
        </w:numPr>
        <w:suppressAutoHyphens/>
        <w:rPr>
          <w:rFonts w:ascii="Times New Roman" w:eastAsia="Times New Roman" w:hAnsi="Times New Roman" w:cs="Times New Roman"/>
          <w:bCs/>
          <w:sz w:val="24"/>
          <w:szCs w:val="16"/>
        </w:rPr>
      </w:pPr>
      <w:r>
        <w:rPr>
          <w:rFonts w:ascii="Times New Roman" w:eastAsia="Times New Roman" w:hAnsi="Times New Roman" w:cs="Times New Roman"/>
          <w:bCs/>
          <w:sz w:val="24"/>
          <w:szCs w:val="16"/>
        </w:rPr>
        <w:t>Content Component</w:t>
      </w:r>
    </w:p>
    <w:p w14:paraId="30FCB200" w14:textId="77777777" w:rsidR="00C41ABE" w:rsidRDefault="00C41ABE">
      <w:pPr>
        <w:suppressAutoHyphens/>
        <w:rPr>
          <w:rFonts w:ascii="Verdana" w:eastAsia="Verdana" w:hAnsi="Verdana" w:cs="Verdana"/>
          <w:b/>
        </w:rPr>
      </w:pPr>
    </w:p>
    <w:p w14:paraId="69456591" w14:textId="77777777" w:rsidR="00C41ABE" w:rsidRDefault="00000000">
      <w:pPr>
        <w:numPr>
          <w:ilvl w:val="0"/>
          <w:numId w:val="4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Deliverable</w:t>
      </w:r>
    </w:p>
    <w:p w14:paraId="26565507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5908AFDA" w14:textId="77777777" w:rsidR="00C41ABE" w:rsidRDefault="00000000">
      <w:pPr>
        <w:numPr>
          <w:ilvl w:val="0"/>
          <w:numId w:val="5"/>
        </w:numPr>
        <w:tabs>
          <w:tab w:val="left" w:pos="720"/>
        </w:tabs>
        <w:suppressAutoHyphens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entire program should be developed in a single Basic Angular application and delivered as a git hub link.</w:t>
      </w:r>
    </w:p>
    <w:p w14:paraId="3D4F34E2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2AC9127" w14:textId="77777777" w:rsidR="00C41ABE" w:rsidRDefault="00000000">
      <w:pPr>
        <w:numPr>
          <w:ilvl w:val="0"/>
          <w:numId w:val="6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Demo</w:t>
      </w:r>
    </w:p>
    <w:p w14:paraId="514950D8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4AF59D8" w14:textId="77777777" w:rsidR="00C41ABE" w:rsidRDefault="00000000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student should demonstrate the program to the instructor on a PC, by explaining the features one by one.</w:t>
      </w:r>
    </w:p>
    <w:p w14:paraId="5616721C" w14:textId="77777777" w:rsidR="00C41ABE" w:rsidRDefault="00000000">
      <w:pPr>
        <w:numPr>
          <w:ilvl w:val="0"/>
          <w:numId w:val="7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14:paraId="36247051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EF5AC98" w14:textId="77777777" w:rsidR="00C41ABE" w:rsidRDefault="00000000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 Angular components. Please make sure you have gained enough confidence to move on.</w:t>
      </w:r>
    </w:p>
    <w:p w14:paraId="21EAFC8B" w14:textId="77777777" w:rsidR="00C41ABE" w:rsidRDefault="00C41ABE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4EE7123F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1B3EC1B" w14:textId="77777777" w:rsidR="00C41ABE" w:rsidRDefault="00C41ABE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E758CE5" w14:textId="77777777" w:rsidR="00C41ABE" w:rsidRDefault="00C41ABE">
      <w:pPr>
        <w:spacing w:after="200" w:line="276" w:lineRule="auto"/>
        <w:rPr>
          <w:rFonts w:ascii="Calibri" w:eastAsia="Calibri" w:hAnsi="Calibri" w:cs="Calibri"/>
          <w:sz w:val="22"/>
        </w:rPr>
      </w:pPr>
    </w:p>
    <w:p w14:paraId="3EAAF2CD" w14:textId="77777777" w:rsidR="00C41ABE" w:rsidRDefault="00C41ABE"/>
    <w:p w14:paraId="3F31727F" w14:textId="77777777" w:rsidR="00C41ABE" w:rsidRDefault="00C41ABE"/>
    <w:p w14:paraId="67024BAD" w14:textId="77777777" w:rsidR="00C41ABE" w:rsidRDefault="00C41ABE"/>
    <w:sectPr w:rsidR="00C41AB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 w15:restartNumberingAfterBreak="0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2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3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4" w15:restartNumberingAfterBreak="0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abstractNum w:abstractNumId="5" w15:restartNumberingAfterBreak="0">
    <w:nsid w:val="1AF87795"/>
    <w:multiLevelType w:val="singleLevel"/>
    <w:tmpl w:val="1AF8779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6" w15:restartNumberingAfterBreak="0">
    <w:nsid w:val="25B654F3"/>
    <w:multiLevelType w:val="singleLevel"/>
    <w:tmpl w:val="25B654F3"/>
    <w:lvl w:ilvl="0">
      <w:start w:val="1"/>
      <w:numFmt w:val="bullet"/>
      <w:lvlText w:val="•"/>
      <w:lvlJc w:val="left"/>
    </w:lvl>
  </w:abstractNum>
  <w:num w:numId="1" w16cid:durableId="1200435566">
    <w:abstractNumId w:val="3"/>
  </w:num>
  <w:num w:numId="2" w16cid:durableId="913709810">
    <w:abstractNumId w:val="2"/>
  </w:num>
  <w:num w:numId="3" w16cid:durableId="426463392">
    <w:abstractNumId w:val="5"/>
  </w:num>
  <w:num w:numId="4" w16cid:durableId="983196775">
    <w:abstractNumId w:val="1"/>
  </w:num>
  <w:num w:numId="5" w16cid:durableId="182284665">
    <w:abstractNumId w:val="0"/>
  </w:num>
  <w:num w:numId="6" w16cid:durableId="19009820">
    <w:abstractNumId w:val="4"/>
  </w:num>
  <w:num w:numId="7" w16cid:durableId="12624499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21B673A"/>
    <w:rsid w:val="004E0123"/>
    <w:rsid w:val="00C41ABE"/>
    <w:rsid w:val="00FE31FE"/>
    <w:rsid w:val="032F7CAD"/>
    <w:rsid w:val="121B6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5972FC"/>
  <w15:docId w15:val="{7FB84B26-2AAC-4C9C-BAD4-846107A3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AE" w:eastAsia="en-A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268</Words>
  <Characters>1422</Characters>
  <Application>Microsoft Office Word</Application>
  <DocSecurity>0</DocSecurity>
  <Lines>118</Lines>
  <Paragraphs>26</Paragraphs>
  <ScaleCrop>false</ScaleCrop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365 Pro Plus</cp:lastModifiedBy>
  <cp:revision>3</cp:revision>
  <dcterms:created xsi:type="dcterms:W3CDTF">2023-09-11T05:51:00Z</dcterms:created>
  <dcterms:modified xsi:type="dcterms:W3CDTF">2025-11-21T11:55:00Z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922B7F83F7024918891E7710CA21DD27_11</vt:lpwstr>
  </property>
</Properties>
</file>