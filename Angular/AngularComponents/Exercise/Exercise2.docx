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98C6D" w14:textId="77777777" w:rsidR="005151A6" w:rsidRDefault="005151A6"/>
    <w:p w14:paraId="6EFD1BFE" w14:textId="77777777" w:rsidR="005151A6" w:rsidRDefault="005151A6"/>
    <w:p w14:paraId="7F27DCC6" w14:textId="77777777" w:rsidR="005151A6" w:rsidRDefault="005151A6"/>
    <w:p w14:paraId="374DA1B9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3842118C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59A7EB72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1A00481D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17DB2FE5" w14:textId="77777777" w:rsidR="005151A6" w:rsidRDefault="005151A6">
      <w:pPr>
        <w:suppressAutoHyphens/>
        <w:jc w:val="center"/>
        <w:rPr>
          <w:rFonts w:ascii="Verdana" w:eastAsia="Verdana" w:hAnsi="Verdana" w:cs="Verdana"/>
          <w:sz w:val="40"/>
        </w:rPr>
      </w:pPr>
    </w:p>
    <w:p w14:paraId="4EC90FE0" w14:textId="77777777" w:rsidR="005151A6" w:rsidRDefault="00000000">
      <w:pPr>
        <w:suppressAutoHyphens/>
        <w:jc w:val="center"/>
        <w:rPr>
          <w:rFonts w:ascii="Verdana" w:eastAsia="Verdana" w:hAnsi="Verdana" w:cs="Verdana"/>
          <w:sz w:val="40"/>
        </w:rPr>
      </w:pPr>
      <w:r>
        <w:rPr>
          <w:rFonts w:ascii="Times New Roman" w:eastAsia="Times New Roman" w:hAnsi="Times New Roman" w:cs="Times New Roman"/>
          <w:sz w:val="48"/>
        </w:rPr>
        <w:t>Exercise</w:t>
      </w:r>
      <w:r>
        <w:rPr>
          <w:rFonts w:ascii="Verdana" w:eastAsia="Verdana" w:hAnsi="Verdana" w:cs="Verdana"/>
          <w:sz w:val="40"/>
        </w:rPr>
        <w:t xml:space="preserve"> #2</w:t>
      </w:r>
    </w:p>
    <w:p w14:paraId="1272DA3F" w14:textId="77777777" w:rsidR="005151A6" w:rsidRDefault="005151A6">
      <w:pPr>
        <w:suppressAutoHyphens/>
        <w:jc w:val="center"/>
        <w:rPr>
          <w:rFonts w:ascii="Verdana" w:eastAsia="Verdana" w:hAnsi="Verdana" w:cs="Verdana"/>
          <w:sz w:val="40"/>
        </w:rPr>
      </w:pPr>
    </w:p>
    <w:p w14:paraId="5B2B5C81" w14:textId="77777777" w:rsidR="005151A6" w:rsidRDefault="00000000">
      <w:pPr>
        <w:suppressAutoHyphens/>
        <w:jc w:val="center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ANGULAR COMPONENTS</w:t>
      </w:r>
    </w:p>
    <w:p w14:paraId="2988B4DB" w14:textId="77777777" w:rsidR="005151A6" w:rsidRDefault="005151A6">
      <w:pPr>
        <w:suppressAutoHyphens/>
        <w:jc w:val="center"/>
        <w:rPr>
          <w:rFonts w:ascii="Verdana" w:eastAsia="Verdana" w:hAnsi="Verdana" w:cs="Verdana"/>
        </w:rPr>
      </w:pPr>
    </w:p>
    <w:p w14:paraId="7C8EEFED" w14:textId="77777777" w:rsidR="005151A6" w:rsidRDefault="005151A6">
      <w:pPr>
        <w:suppressAutoHyphens/>
        <w:jc w:val="center"/>
        <w:rPr>
          <w:rFonts w:ascii="Verdana" w:eastAsia="Verdana" w:hAnsi="Verdana" w:cs="Verdana"/>
        </w:rPr>
      </w:pPr>
    </w:p>
    <w:p w14:paraId="1297440C" w14:textId="77777777" w:rsidR="005151A6" w:rsidRDefault="005151A6">
      <w:pPr>
        <w:suppressAutoHyphens/>
        <w:jc w:val="center"/>
        <w:rPr>
          <w:rFonts w:ascii="Verdana" w:eastAsia="Verdana" w:hAnsi="Verdana" w:cs="Verdana"/>
        </w:rPr>
      </w:pPr>
    </w:p>
    <w:p w14:paraId="501A3808" w14:textId="77777777" w:rsidR="005151A6" w:rsidRDefault="005151A6">
      <w:pPr>
        <w:suppressAutoHyphens/>
        <w:jc w:val="center"/>
        <w:rPr>
          <w:rFonts w:ascii="Verdana" w:eastAsia="Verdana" w:hAnsi="Verdana" w:cs="Verdana"/>
        </w:rPr>
      </w:pPr>
    </w:p>
    <w:p w14:paraId="18E4632D" w14:textId="77777777" w:rsidR="005151A6" w:rsidRDefault="00000000">
      <w:pPr>
        <w:suppressAutoHyphens/>
        <w:jc w:val="center"/>
        <w:rPr>
          <w:rFonts w:ascii="Verdana" w:eastAsia="Verdana" w:hAnsi="Verdana" w:cs="Verdana"/>
          <w:sz w:val="24"/>
        </w:rPr>
      </w:pPr>
      <w:r>
        <w:rPr>
          <w:rFonts w:ascii="Verdana" w:eastAsia="Verdana" w:hAnsi="Verdana" w:cs="Verdana"/>
          <w:sz w:val="24"/>
        </w:rPr>
        <w:t>Aitrich Academy.</w:t>
      </w:r>
    </w:p>
    <w:p w14:paraId="0CBD67C7" w14:textId="77777777" w:rsidR="005151A6" w:rsidRDefault="00000000">
      <w:pPr>
        <w:suppressAutoHyphens/>
        <w:jc w:val="center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© All rights reserved.</w:t>
      </w:r>
    </w:p>
    <w:p w14:paraId="5942FA22" w14:textId="77777777" w:rsidR="005151A6" w:rsidRDefault="005151A6">
      <w:pPr>
        <w:suppressAutoHyphens/>
        <w:jc w:val="center"/>
        <w:rPr>
          <w:rFonts w:ascii="Verdana" w:eastAsia="Verdana" w:hAnsi="Verdana" w:cs="Verdana"/>
        </w:rPr>
      </w:pPr>
    </w:p>
    <w:p w14:paraId="7982D712" w14:textId="77777777" w:rsidR="005151A6" w:rsidRDefault="005151A6">
      <w:pPr>
        <w:suppressAutoHyphens/>
        <w:jc w:val="center"/>
        <w:rPr>
          <w:rFonts w:ascii="Verdana" w:eastAsia="Verdana" w:hAnsi="Verdana" w:cs="Verdana"/>
        </w:rPr>
      </w:pPr>
    </w:p>
    <w:p w14:paraId="2B81BCE2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2B3800F2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1E890B66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0A870679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79100F31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7823D6B0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11F022F0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4479148C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74162402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1070692D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437F8DFB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0F76BD97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5953F071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043C0DCC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0EEA106C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4484B362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31E2A0A0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5E38F4C9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4A13BAFB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71F9019A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78BF69A7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62451D7B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1088F498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711C16D3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5DA491EA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0D7EA231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4E20DFA8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5E31102A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1B45F6D3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661AAEC7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28AFF5FD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017CC1C2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2A21D099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6E4C3BFF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7DA696BD" w14:textId="77777777" w:rsidR="005151A6" w:rsidRDefault="00000000">
      <w:pPr>
        <w:numPr>
          <w:ilvl w:val="0"/>
          <w:numId w:val="1"/>
        </w:numPr>
        <w:tabs>
          <w:tab w:val="left" w:pos="432"/>
        </w:tabs>
        <w:ind w:left="432" w:hanging="432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Introduction</w:t>
      </w:r>
    </w:p>
    <w:p w14:paraId="7AF1C4DF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281A94BA" w14:textId="77777777" w:rsidR="005151A6" w:rsidRDefault="00000000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>This document is a specification for the exercise problems for the topic, Angular Components. It tests the student's level of knowledge and understanding of the topic.</w:t>
      </w:r>
    </w:p>
    <w:p w14:paraId="1EC864D6" w14:textId="77777777" w:rsidR="005151A6" w:rsidRDefault="005151A6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</w:p>
    <w:p w14:paraId="08D1213D" w14:textId="77777777" w:rsidR="005151A6" w:rsidRDefault="00000000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This document consists of a set of problems that the student needs to solve and submit to the trainer, in the format specified in the Deliverable section of this document. </w:t>
      </w:r>
    </w:p>
    <w:p w14:paraId="59F4DD2D" w14:textId="77777777" w:rsidR="005151A6" w:rsidRDefault="005151A6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</w:p>
    <w:p w14:paraId="21D5F425" w14:textId="77777777" w:rsidR="005151A6" w:rsidRDefault="00000000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This exercise is to be performed only after the theory and workshop sessions </w:t>
      </w:r>
      <w:proofErr w:type="gramStart"/>
      <w:r>
        <w:rPr>
          <w:rFonts w:ascii="Times New Roman" w:eastAsia="Times New Roman" w:hAnsi="Times New Roman" w:cs="Times New Roman"/>
          <w:sz w:val="24"/>
        </w:rPr>
        <w:t>of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the </w:t>
      </w:r>
      <w:proofErr w:type="gramStart"/>
      <w:r>
        <w:rPr>
          <w:rFonts w:ascii="Times New Roman" w:eastAsia="Times New Roman" w:hAnsi="Times New Roman" w:cs="Times New Roman"/>
          <w:sz w:val="24"/>
        </w:rPr>
        <w:t>topic,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hence the student would have enough knowledge and confidence </w:t>
      </w:r>
      <w:proofErr w:type="gramStart"/>
      <w:r>
        <w:rPr>
          <w:rFonts w:ascii="Times New Roman" w:eastAsia="Times New Roman" w:hAnsi="Times New Roman" w:cs="Times New Roman"/>
          <w:sz w:val="24"/>
        </w:rPr>
        <w:t>on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the topic. Ideally, the student should be able to solve the problems himself/herself; however, he/she can seek the assistance of the trainer or lab assistant in case he/she is stuck with a specific problem.</w:t>
      </w:r>
    </w:p>
    <w:p w14:paraId="2803FF64" w14:textId="77777777" w:rsidR="005151A6" w:rsidRDefault="005151A6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</w:p>
    <w:p w14:paraId="3C6971E6" w14:textId="77777777" w:rsidR="005151A6" w:rsidRDefault="00000000">
      <w:pPr>
        <w:numPr>
          <w:ilvl w:val="0"/>
          <w:numId w:val="2"/>
        </w:numPr>
        <w:tabs>
          <w:tab w:val="left" w:pos="432"/>
        </w:tabs>
        <w:ind w:left="432" w:hanging="432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Objectives</w:t>
      </w:r>
    </w:p>
    <w:p w14:paraId="344364D7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18804F3E" w14:textId="77777777" w:rsidR="005151A6" w:rsidRDefault="00000000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>The objectives of this exercise are to test the student's understanding and knowledge on the topic, and to allow him to re-iterate his understanding by applying that knowledge in a software problem, so that he can use it in the further Programming endeavors.</w:t>
      </w:r>
    </w:p>
    <w:p w14:paraId="0D6CCDC6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221EED03" w14:textId="77777777" w:rsidR="005151A6" w:rsidRDefault="005151A6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17775BE4" w14:textId="77777777" w:rsidR="005151A6" w:rsidRDefault="00000000">
      <w:pPr>
        <w:suppressAutoHyphens/>
        <w:rPr>
          <w:rFonts w:ascii="Times New Roman" w:eastAsia="Times New Roman" w:hAnsi="Times New Roman" w:cs="Times New Roman"/>
          <w:b/>
          <w:sz w:val="40"/>
        </w:rPr>
      </w:pPr>
      <w:r>
        <w:rPr>
          <w:noProof/>
        </w:rPr>
        <w:drawing>
          <wp:inline distT="0" distB="0" distL="114300" distR="114300" wp14:anchorId="7D416182" wp14:editId="5046B701">
            <wp:extent cx="5273675" cy="2595245"/>
            <wp:effectExtent l="0" t="0" r="317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CFE76" w14:textId="77777777" w:rsidR="005151A6" w:rsidRDefault="005151A6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628ADD64" w14:textId="77777777" w:rsidR="005151A6" w:rsidRDefault="005151A6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045C2E15" w14:textId="77777777" w:rsidR="005151A6" w:rsidRDefault="005151A6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5F608C8E" w14:textId="77777777" w:rsidR="005151A6" w:rsidRDefault="005151A6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15FD14E1" w14:textId="77777777" w:rsidR="005151A6" w:rsidRDefault="00000000">
      <w:pPr>
        <w:suppressAutoHyphens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40"/>
        </w:rPr>
        <w:t xml:space="preserve">Problem 1: </w:t>
      </w:r>
    </w:p>
    <w:p w14:paraId="2916C7CB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69FB783B" w14:textId="77777777" w:rsidR="005151A6" w:rsidRDefault="00000000">
      <w:pPr>
        <w:suppressAutoHyphens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Features to be developed</w:t>
      </w:r>
    </w:p>
    <w:p w14:paraId="6F406631" w14:textId="77777777" w:rsidR="005151A6" w:rsidRDefault="005151A6">
      <w:pPr>
        <w:suppressAutoHyphens/>
        <w:rPr>
          <w:rFonts w:ascii="Times New Roman" w:eastAsia="Times New Roman" w:hAnsi="Times New Roman" w:cs="Times New Roman"/>
          <w:b/>
          <w:sz w:val="36"/>
          <w:szCs w:val="21"/>
        </w:rPr>
      </w:pPr>
    </w:p>
    <w:p w14:paraId="149D622F" w14:textId="77777777" w:rsidR="005151A6" w:rsidRDefault="00000000">
      <w:pPr>
        <w:suppressAutoHyphens/>
        <w:rPr>
          <w:rFonts w:ascii="Times New Roman" w:eastAsia="Times New Roman" w:hAnsi="Times New Roman" w:cs="Times New Roman"/>
          <w:bCs/>
          <w:sz w:val="24"/>
          <w:szCs w:val="16"/>
        </w:rPr>
      </w:pPr>
      <w:r>
        <w:rPr>
          <w:rFonts w:ascii="Times New Roman" w:eastAsia="Times New Roman" w:hAnsi="Times New Roman" w:cs="Times New Roman"/>
          <w:bCs/>
          <w:sz w:val="24"/>
          <w:szCs w:val="16"/>
        </w:rPr>
        <w:t>Create an angular application with following components</w:t>
      </w:r>
    </w:p>
    <w:p w14:paraId="74CC6CA1" w14:textId="77777777" w:rsidR="005151A6" w:rsidRDefault="005151A6">
      <w:pPr>
        <w:suppressAutoHyphens/>
        <w:rPr>
          <w:rFonts w:ascii="Times New Roman" w:eastAsia="Times New Roman" w:hAnsi="Times New Roman" w:cs="Times New Roman"/>
          <w:bCs/>
          <w:sz w:val="24"/>
          <w:szCs w:val="16"/>
        </w:rPr>
      </w:pPr>
    </w:p>
    <w:p w14:paraId="6170483C" w14:textId="77777777" w:rsidR="005151A6" w:rsidRDefault="00000000">
      <w:pPr>
        <w:numPr>
          <w:ilvl w:val="0"/>
          <w:numId w:val="3"/>
        </w:numPr>
        <w:suppressAutoHyphens/>
        <w:rPr>
          <w:rFonts w:ascii="Times New Roman" w:eastAsia="Times New Roman" w:hAnsi="Times New Roman" w:cs="Times New Roman"/>
          <w:bCs/>
          <w:sz w:val="24"/>
          <w:szCs w:val="16"/>
        </w:rPr>
      </w:pPr>
      <w:r>
        <w:rPr>
          <w:rFonts w:ascii="Times New Roman" w:eastAsia="Times New Roman" w:hAnsi="Times New Roman" w:cs="Times New Roman"/>
          <w:bCs/>
          <w:sz w:val="24"/>
          <w:szCs w:val="16"/>
        </w:rPr>
        <w:t>Sidebar component</w:t>
      </w:r>
    </w:p>
    <w:p w14:paraId="2B90076E" w14:textId="77777777" w:rsidR="005151A6" w:rsidRDefault="00000000">
      <w:pPr>
        <w:numPr>
          <w:ilvl w:val="0"/>
          <w:numId w:val="3"/>
        </w:numPr>
        <w:suppressAutoHyphens/>
        <w:rPr>
          <w:rFonts w:ascii="Times New Roman" w:eastAsia="Times New Roman" w:hAnsi="Times New Roman" w:cs="Times New Roman"/>
          <w:bCs/>
          <w:sz w:val="24"/>
          <w:szCs w:val="16"/>
        </w:rPr>
      </w:pPr>
      <w:r>
        <w:rPr>
          <w:rFonts w:ascii="Times New Roman" w:eastAsia="Times New Roman" w:hAnsi="Times New Roman" w:cs="Times New Roman"/>
          <w:bCs/>
          <w:sz w:val="24"/>
          <w:szCs w:val="16"/>
        </w:rPr>
        <w:t>Header component</w:t>
      </w:r>
    </w:p>
    <w:p w14:paraId="4F79D470" w14:textId="77777777" w:rsidR="005151A6" w:rsidRDefault="00000000">
      <w:pPr>
        <w:numPr>
          <w:ilvl w:val="0"/>
          <w:numId w:val="3"/>
        </w:numPr>
        <w:suppressAutoHyphens/>
        <w:rPr>
          <w:rFonts w:ascii="Times New Roman" w:eastAsia="Times New Roman" w:hAnsi="Times New Roman" w:cs="Times New Roman"/>
          <w:bCs/>
          <w:sz w:val="24"/>
          <w:szCs w:val="16"/>
        </w:rPr>
      </w:pPr>
      <w:r>
        <w:rPr>
          <w:rFonts w:ascii="Times New Roman" w:eastAsia="Times New Roman" w:hAnsi="Times New Roman" w:cs="Times New Roman"/>
          <w:bCs/>
          <w:sz w:val="24"/>
          <w:szCs w:val="16"/>
        </w:rPr>
        <w:t>Content Component</w:t>
      </w:r>
    </w:p>
    <w:p w14:paraId="0FD79F7D" w14:textId="77777777" w:rsidR="005151A6" w:rsidRDefault="005151A6">
      <w:pPr>
        <w:suppressAutoHyphens/>
        <w:rPr>
          <w:rFonts w:ascii="Verdana" w:eastAsia="Verdana" w:hAnsi="Verdana" w:cs="Verdana"/>
          <w:b/>
        </w:rPr>
      </w:pPr>
    </w:p>
    <w:p w14:paraId="5E0E26DF" w14:textId="77777777" w:rsidR="005151A6" w:rsidRDefault="00000000">
      <w:pPr>
        <w:numPr>
          <w:ilvl w:val="0"/>
          <w:numId w:val="4"/>
        </w:numPr>
        <w:tabs>
          <w:tab w:val="left" w:pos="432"/>
        </w:tabs>
        <w:ind w:left="432" w:hanging="43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Deliverable</w:t>
      </w:r>
    </w:p>
    <w:p w14:paraId="5FF61625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8"/>
        </w:rPr>
      </w:pPr>
    </w:p>
    <w:p w14:paraId="7EBC812C" w14:textId="77777777" w:rsidR="005151A6" w:rsidRDefault="00000000">
      <w:pPr>
        <w:numPr>
          <w:ilvl w:val="0"/>
          <w:numId w:val="5"/>
        </w:numPr>
        <w:tabs>
          <w:tab w:val="left" w:pos="720"/>
        </w:tabs>
        <w:suppressAutoHyphens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entire program should be developed in a single Basic Angular application and delivered as a git hub link.</w:t>
      </w:r>
    </w:p>
    <w:p w14:paraId="20B47F3B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4781B2DB" w14:textId="77777777" w:rsidR="005151A6" w:rsidRDefault="00000000">
      <w:pPr>
        <w:numPr>
          <w:ilvl w:val="0"/>
          <w:numId w:val="6"/>
        </w:numPr>
        <w:tabs>
          <w:tab w:val="left" w:pos="432"/>
        </w:tabs>
        <w:ind w:left="432" w:hanging="432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Demo</w:t>
      </w:r>
    </w:p>
    <w:p w14:paraId="55B74CC8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74096A99" w14:textId="77777777" w:rsidR="005151A6" w:rsidRDefault="00000000">
      <w:pPr>
        <w:suppressAutoHyphens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student should demonstrate the program to the instructor on a PC, by explaining the features one by one.</w:t>
      </w:r>
    </w:p>
    <w:p w14:paraId="284B5689" w14:textId="77777777" w:rsidR="005151A6" w:rsidRDefault="00000000">
      <w:pPr>
        <w:numPr>
          <w:ilvl w:val="0"/>
          <w:numId w:val="7"/>
        </w:numPr>
        <w:tabs>
          <w:tab w:val="left" w:pos="432"/>
        </w:tabs>
        <w:ind w:left="432" w:hanging="432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Conclusion</w:t>
      </w:r>
    </w:p>
    <w:p w14:paraId="6D438F6C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53E21147" w14:textId="77777777" w:rsidR="005151A6" w:rsidRDefault="00000000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completion of this exercise should re-iterate the student's confidence on Angular components. Please make sure you have gained enough confidence to move on.</w:t>
      </w:r>
    </w:p>
    <w:p w14:paraId="22BDB220" w14:textId="77777777" w:rsidR="005151A6" w:rsidRDefault="005151A6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62674D97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30187D23" w14:textId="77777777" w:rsidR="005151A6" w:rsidRDefault="005151A6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3685750B" w14:textId="77777777" w:rsidR="005151A6" w:rsidRDefault="005151A6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38E7EBDB" w14:textId="77777777" w:rsidR="005151A6" w:rsidRDefault="005151A6"/>
    <w:p w14:paraId="345007A0" w14:textId="77777777" w:rsidR="005151A6" w:rsidRDefault="005151A6"/>
    <w:sectPr w:rsidR="005151A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singleLevel"/>
    <w:tmpl w:val="B5E306ED"/>
    <w:lvl w:ilvl="0">
      <w:start w:val="1"/>
      <w:numFmt w:val="bullet"/>
      <w:lvlText w:val="•"/>
      <w:lvlJc w:val="left"/>
    </w:lvl>
  </w:abstractNum>
  <w:abstractNum w:abstractNumId="1" w15:restartNumberingAfterBreak="0">
    <w:nsid w:val="BF205925"/>
    <w:multiLevelType w:val="singleLevel"/>
    <w:tmpl w:val="BF205925"/>
    <w:lvl w:ilvl="0">
      <w:start w:val="1"/>
      <w:numFmt w:val="bullet"/>
      <w:lvlText w:val="•"/>
      <w:lvlJc w:val="left"/>
    </w:lvl>
  </w:abstractNum>
  <w:abstractNum w:abstractNumId="2" w15:restartNumberingAfterBreak="0">
    <w:nsid w:val="CF092B84"/>
    <w:multiLevelType w:val="singleLevel"/>
    <w:tmpl w:val="CF092B84"/>
    <w:lvl w:ilvl="0">
      <w:start w:val="1"/>
      <w:numFmt w:val="bullet"/>
      <w:lvlText w:val="•"/>
      <w:lvlJc w:val="left"/>
    </w:lvl>
  </w:abstractNum>
  <w:abstractNum w:abstractNumId="3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</w:lvl>
  </w:abstractNum>
  <w:abstractNum w:abstractNumId="4" w15:restartNumberingAfterBreak="0">
    <w:nsid w:val="03D62ECE"/>
    <w:multiLevelType w:val="singleLevel"/>
    <w:tmpl w:val="03D62ECE"/>
    <w:lvl w:ilvl="0">
      <w:start w:val="1"/>
      <w:numFmt w:val="bullet"/>
      <w:lvlText w:val="•"/>
      <w:lvlJc w:val="left"/>
    </w:lvl>
  </w:abstractNum>
  <w:abstractNum w:abstractNumId="5" w15:restartNumberingAfterBreak="0">
    <w:nsid w:val="1AF87795"/>
    <w:multiLevelType w:val="singleLevel"/>
    <w:tmpl w:val="1AF8779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" w15:restartNumberingAfterBreak="0">
    <w:nsid w:val="25B654F3"/>
    <w:multiLevelType w:val="singleLevel"/>
    <w:tmpl w:val="25B654F3"/>
    <w:lvl w:ilvl="0">
      <w:start w:val="1"/>
      <w:numFmt w:val="bullet"/>
      <w:lvlText w:val="•"/>
      <w:lvlJc w:val="left"/>
    </w:lvl>
  </w:abstractNum>
  <w:num w:numId="1" w16cid:durableId="2121291814">
    <w:abstractNumId w:val="3"/>
  </w:num>
  <w:num w:numId="2" w16cid:durableId="1616519420">
    <w:abstractNumId w:val="2"/>
  </w:num>
  <w:num w:numId="3" w16cid:durableId="1463769355">
    <w:abstractNumId w:val="5"/>
  </w:num>
  <w:num w:numId="4" w16cid:durableId="1931549811">
    <w:abstractNumId w:val="1"/>
  </w:num>
  <w:num w:numId="5" w16cid:durableId="2118283265">
    <w:abstractNumId w:val="0"/>
  </w:num>
  <w:num w:numId="6" w16cid:durableId="133841853">
    <w:abstractNumId w:val="4"/>
  </w:num>
  <w:num w:numId="7" w16cid:durableId="8323344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6A87467"/>
    <w:rsid w:val="005151A6"/>
    <w:rsid w:val="006D46F2"/>
    <w:rsid w:val="00952E1D"/>
    <w:rsid w:val="00AD0524"/>
    <w:rsid w:val="00E55AC5"/>
    <w:rsid w:val="00F341AB"/>
    <w:rsid w:val="56A87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15267E"/>
  <w15:docId w15:val="{B74875B1-CBAB-4EA1-9EF4-309A5B20E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E" w:eastAsia="en-A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1</Pages>
  <Words>268</Words>
  <Characters>1423</Characters>
  <Application>Microsoft Office Word</Application>
  <DocSecurity>0</DocSecurity>
  <Lines>118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365 Pro Plus</cp:lastModifiedBy>
  <cp:revision>5</cp:revision>
  <dcterms:created xsi:type="dcterms:W3CDTF">2023-09-11T05:44:00Z</dcterms:created>
  <dcterms:modified xsi:type="dcterms:W3CDTF">2025-11-21T20:00:00Z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02F076FF59A746D88BDBE8516A5B6FE9_11</vt:lpwstr>
  </property>
</Properties>
</file>